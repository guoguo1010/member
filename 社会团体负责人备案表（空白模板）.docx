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42C16">
      <w:pPr>
        <w:spacing w:after="80" w:line="240" w:lineRule="auto"/>
        <w:jc w:val="center"/>
      </w:pPr>
      <w:r>
        <w:rPr>
          <w:rFonts w:ascii="宋体" w:hAnsi="宋体" w:eastAsia="宋体"/>
          <w:b/>
          <w:sz w:val="34"/>
        </w:rPr>
        <w:t>社会团体负责人备案表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1574"/>
        <w:gridCol w:w="787"/>
        <w:gridCol w:w="787"/>
        <w:gridCol w:w="1"/>
        <w:gridCol w:w="1573"/>
        <w:gridCol w:w="1574"/>
        <w:gridCol w:w="2"/>
        <w:gridCol w:w="785"/>
        <w:gridCol w:w="787"/>
        <w:gridCol w:w="1574"/>
        <w:gridCol w:w="3"/>
      </w:tblGrid>
      <w:tr w14:paraId="0385866C">
        <w:trPr>
          <w:gridAfter w:val="1"/>
          <w:wAfter w:w="3" w:type="dxa"/>
          <w:trHeight w:val="360" w:hRule="atLeast"/>
        </w:trPr>
        <w:tc>
          <w:tcPr>
            <w:tcW w:w="1978" w:type="dxa"/>
            <w:vAlign w:val="center"/>
          </w:tcPr>
          <w:p w14:paraId="091A2131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社会团体名称</w:t>
            </w:r>
          </w:p>
        </w:tc>
        <w:tc>
          <w:tcPr>
            <w:tcW w:w="5996" w:type="dxa"/>
            <w:gridSpan w:val="8"/>
            <w:vAlign w:val="center"/>
          </w:tcPr>
          <w:p w14:paraId="6DCF10A3">
            <w:pPr>
              <w:spacing w:before="0"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中国农学会</w:t>
            </w:r>
          </w:p>
        </w:tc>
        <w:tc>
          <w:tcPr>
            <w:tcW w:w="1470" w:type="dxa"/>
            <w:vMerge w:val="restart"/>
          </w:tcPr>
          <w:p w14:paraId="3754FB81">
            <w:pPr>
              <w:spacing w:after="0" w:line="240" w:lineRule="auto"/>
            </w:pPr>
            <w:r>
              <w:commentReference w:id="0"/>
            </w:r>
          </w:p>
        </w:tc>
      </w:tr>
      <w:tr w14:paraId="05C1E0FF">
        <w:trPr>
          <w:gridAfter w:val="1"/>
          <w:wAfter w:w="3" w:type="dxa"/>
          <w:trHeight w:val="360" w:hRule="atLeast"/>
        </w:trPr>
        <w:tc>
          <w:tcPr>
            <w:tcW w:w="1978" w:type="dxa"/>
            <w:vAlign w:val="center"/>
          </w:tcPr>
          <w:p w14:paraId="19FC5991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姓       名</w:t>
            </w:r>
          </w:p>
        </w:tc>
        <w:tc>
          <w:tcPr>
            <w:tcW w:w="2056" w:type="dxa"/>
            <w:gridSpan w:val="4"/>
            <w:vAlign w:val="center"/>
          </w:tcPr>
          <w:p w14:paraId="34A46290">
            <w:pPr>
              <w:spacing w:before="0" w:after="0" w:line="240" w:lineRule="auto"/>
              <w:jc w:val="center"/>
            </w:pPr>
          </w:p>
        </w:tc>
        <w:tc>
          <w:tcPr>
            <w:tcW w:w="1970" w:type="dxa"/>
            <w:vAlign w:val="center"/>
          </w:tcPr>
          <w:p w14:paraId="76410C15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出生日期</w:t>
            </w:r>
          </w:p>
        </w:tc>
        <w:tc>
          <w:tcPr>
            <w:tcW w:w="1970" w:type="dxa"/>
            <w:gridSpan w:val="3"/>
          </w:tcPr>
          <w:p w14:paraId="56BCE345">
            <w:pPr>
              <w:spacing w:after="0" w:line="240" w:lineRule="auto"/>
            </w:pPr>
          </w:p>
        </w:tc>
        <w:tc>
          <w:tcPr>
            <w:tcW w:w="1470" w:type="dxa"/>
            <w:vMerge w:val="continue"/>
          </w:tcPr>
          <w:p w14:paraId="10EB4A76">
            <w:pPr>
              <w:spacing w:after="0" w:line="240" w:lineRule="auto"/>
            </w:pPr>
          </w:p>
        </w:tc>
      </w:tr>
      <w:tr w14:paraId="01DF9C17">
        <w:trPr>
          <w:gridAfter w:val="1"/>
          <w:wAfter w:w="3" w:type="dxa"/>
          <w:trHeight w:val="360" w:hRule="atLeast"/>
        </w:trPr>
        <w:tc>
          <w:tcPr>
            <w:tcW w:w="1978" w:type="dxa"/>
            <w:vAlign w:val="center"/>
          </w:tcPr>
          <w:p w14:paraId="5C8EFF65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性       别</w:t>
            </w:r>
          </w:p>
        </w:tc>
        <w:tc>
          <w:tcPr>
            <w:tcW w:w="2056" w:type="dxa"/>
            <w:gridSpan w:val="4"/>
            <w:vAlign w:val="center"/>
          </w:tcPr>
          <w:p w14:paraId="3541C519">
            <w:pPr>
              <w:spacing w:before="0" w:after="0" w:line="240" w:lineRule="auto"/>
              <w:jc w:val="center"/>
            </w:pPr>
          </w:p>
        </w:tc>
        <w:tc>
          <w:tcPr>
            <w:tcW w:w="1970" w:type="dxa"/>
            <w:vAlign w:val="center"/>
          </w:tcPr>
          <w:p w14:paraId="554D971A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民       族</w:t>
            </w:r>
          </w:p>
        </w:tc>
        <w:tc>
          <w:tcPr>
            <w:tcW w:w="1970" w:type="dxa"/>
            <w:gridSpan w:val="3"/>
          </w:tcPr>
          <w:p w14:paraId="31887CC6">
            <w:pPr>
              <w:spacing w:after="0" w:line="240" w:lineRule="auto"/>
            </w:pPr>
          </w:p>
        </w:tc>
        <w:tc>
          <w:tcPr>
            <w:tcW w:w="1470" w:type="dxa"/>
            <w:vMerge w:val="continue"/>
          </w:tcPr>
          <w:p w14:paraId="49510869">
            <w:pPr>
              <w:spacing w:after="0" w:line="240" w:lineRule="auto"/>
            </w:pPr>
          </w:p>
        </w:tc>
      </w:tr>
      <w:tr w14:paraId="70CCC5A9">
        <w:trPr>
          <w:gridAfter w:val="1"/>
          <w:wAfter w:w="3" w:type="dxa"/>
          <w:trHeight w:val="360" w:hRule="atLeast"/>
        </w:trPr>
        <w:tc>
          <w:tcPr>
            <w:tcW w:w="1978" w:type="dxa"/>
            <w:vAlign w:val="center"/>
          </w:tcPr>
          <w:p w14:paraId="12E3126B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政治面貌</w:t>
            </w:r>
          </w:p>
        </w:tc>
        <w:tc>
          <w:tcPr>
            <w:tcW w:w="2056" w:type="dxa"/>
            <w:gridSpan w:val="4"/>
            <w:vAlign w:val="center"/>
          </w:tcPr>
          <w:p w14:paraId="3A4472B3">
            <w:pPr>
              <w:spacing w:before="0" w:after="0" w:line="240" w:lineRule="auto"/>
              <w:jc w:val="center"/>
            </w:pPr>
          </w:p>
        </w:tc>
        <w:tc>
          <w:tcPr>
            <w:tcW w:w="1970" w:type="dxa"/>
            <w:vAlign w:val="center"/>
          </w:tcPr>
          <w:p w14:paraId="0EB84532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国       籍</w:t>
            </w:r>
          </w:p>
        </w:tc>
        <w:tc>
          <w:tcPr>
            <w:tcW w:w="1970" w:type="dxa"/>
            <w:gridSpan w:val="3"/>
          </w:tcPr>
          <w:p w14:paraId="4E639F3A">
            <w:pPr>
              <w:spacing w:after="0" w:line="240" w:lineRule="auto"/>
            </w:pPr>
          </w:p>
        </w:tc>
        <w:tc>
          <w:tcPr>
            <w:tcW w:w="1470" w:type="dxa"/>
            <w:vMerge w:val="continue"/>
          </w:tcPr>
          <w:p w14:paraId="508779FA">
            <w:pPr>
              <w:spacing w:after="0" w:line="240" w:lineRule="auto"/>
            </w:pPr>
          </w:p>
        </w:tc>
      </w:tr>
      <w:tr w14:paraId="52A34FD1">
        <w:trPr>
          <w:gridAfter w:val="1"/>
          <w:wAfter w:w="3" w:type="dxa"/>
          <w:trHeight w:val="360" w:hRule="atLeast"/>
        </w:trPr>
        <w:tc>
          <w:tcPr>
            <w:tcW w:w="1978" w:type="dxa"/>
            <w:vAlign w:val="center"/>
          </w:tcPr>
          <w:p w14:paraId="0980195C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证件类型</w:t>
            </w:r>
          </w:p>
        </w:tc>
        <w:tc>
          <w:tcPr>
            <w:tcW w:w="2056" w:type="dxa"/>
            <w:gridSpan w:val="4"/>
            <w:vAlign w:val="center"/>
          </w:tcPr>
          <w:p w14:paraId="17558323">
            <w:pPr>
              <w:spacing w:before="0" w:after="0" w:line="240" w:lineRule="auto"/>
              <w:jc w:val="center"/>
            </w:pPr>
          </w:p>
        </w:tc>
        <w:tc>
          <w:tcPr>
            <w:tcW w:w="1970" w:type="dxa"/>
            <w:vAlign w:val="center"/>
          </w:tcPr>
          <w:p w14:paraId="4E06317E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证件号码</w:t>
            </w:r>
          </w:p>
        </w:tc>
        <w:tc>
          <w:tcPr>
            <w:tcW w:w="3440" w:type="dxa"/>
            <w:gridSpan w:val="4"/>
            <w:vAlign w:val="center"/>
          </w:tcPr>
          <w:p w14:paraId="28EA9E80">
            <w:pPr>
              <w:spacing w:before="0" w:after="0" w:line="240" w:lineRule="auto"/>
              <w:jc w:val="center"/>
            </w:pPr>
          </w:p>
        </w:tc>
      </w:tr>
      <w:tr w14:paraId="24D894D4">
        <w:trPr>
          <w:gridAfter w:val="1"/>
          <w:wAfter w:w="3" w:type="dxa"/>
          <w:trHeight w:val="360" w:hRule="atLeast"/>
        </w:trPr>
        <w:tc>
          <w:tcPr>
            <w:tcW w:w="1978" w:type="dxa"/>
            <w:vAlign w:val="center"/>
          </w:tcPr>
          <w:p w14:paraId="744F1CD0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社会团体职务</w:t>
            </w:r>
          </w:p>
        </w:tc>
        <w:tc>
          <w:tcPr>
            <w:tcW w:w="2056" w:type="dxa"/>
            <w:gridSpan w:val="4"/>
            <w:vAlign w:val="center"/>
          </w:tcPr>
          <w:p w14:paraId="0C09DDC6">
            <w:pPr>
              <w:spacing w:before="0" w:after="0" w:line="240" w:lineRule="auto"/>
              <w:jc w:val="center"/>
            </w:pPr>
            <w:r>
              <w:commentReference w:id="1"/>
            </w:r>
          </w:p>
        </w:tc>
        <w:tc>
          <w:tcPr>
            <w:tcW w:w="1970" w:type="dxa"/>
            <w:vAlign w:val="center"/>
          </w:tcPr>
          <w:p w14:paraId="76AAC8BD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专职化程度</w:t>
            </w:r>
          </w:p>
        </w:tc>
        <w:tc>
          <w:tcPr>
            <w:tcW w:w="3440" w:type="dxa"/>
            <w:gridSpan w:val="4"/>
            <w:vAlign w:val="center"/>
          </w:tcPr>
          <w:p w14:paraId="68C2C11B">
            <w:pPr>
              <w:spacing w:before="0" w:after="0" w:line="240" w:lineRule="auto"/>
              <w:jc w:val="center"/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/>
                <w:b w:val="0"/>
                <w:sz w:val="19"/>
              </w:rPr>
              <w:t>专职</w:t>
            </w:r>
            <w:r>
              <w:rPr>
                <w:rFonts w:hint="eastAsia" w:ascii="宋体" w:hAnsi="宋体" w:eastAsia="宋体"/>
                <w:b w:val="0"/>
                <w:sz w:val="19"/>
                <w:lang w:val="en-US" w:eastAsia="zh-CN"/>
              </w:rPr>
              <w:t xml:space="preserve">    </w:t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/>
                <w:b w:val="0"/>
                <w:sz w:val="19"/>
              </w:rPr>
              <w:t>兼职</w:t>
            </w:r>
          </w:p>
        </w:tc>
      </w:tr>
      <w:tr w14:paraId="4B4300D5">
        <w:trPr>
          <w:gridAfter w:val="1"/>
          <w:wAfter w:w="3" w:type="dxa"/>
          <w:trHeight w:val="360" w:hRule="atLeast"/>
        </w:trPr>
        <w:tc>
          <w:tcPr>
            <w:tcW w:w="1978" w:type="dxa"/>
            <w:vAlign w:val="center"/>
          </w:tcPr>
          <w:p w14:paraId="76C4EE60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是否为现职领导干部</w:t>
            </w:r>
          </w:p>
        </w:tc>
        <w:tc>
          <w:tcPr>
            <w:tcW w:w="2056" w:type="dxa"/>
            <w:gridSpan w:val="4"/>
            <w:vAlign w:val="center"/>
          </w:tcPr>
          <w:p w14:paraId="60A9F8FF">
            <w:pPr>
              <w:spacing w:before="0" w:after="0" w:line="240" w:lineRule="auto"/>
              <w:jc w:val="center"/>
            </w:pPr>
          </w:p>
        </w:tc>
        <w:tc>
          <w:tcPr>
            <w:tcW w:w="1970" w:type="dxa"/>
            <w:vAlign w:val="center"/>
          </w:tcPr>
          <w:p w14:paraId="42D8BBD9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是否为军队人员</w:t>
            </w:r>
          </w:p>
        </w:tc>
        <w:tc>
          <w:tcPr>
            <w:tcW w:w="3440" w:type="dxa"/>
            <w:gridSpan w:val="4"/>
            <w:vAlign w:val="center"/>
          </w:tcPr>
          <w:p w14:paraId="734955FA">
            <w:pPr>
              <w:spacing w:before="0" w:after="0" w:line="240" w:lineRule="auto"/>
              <w:jc w:val="center"/>
            </w:pPr>
            <w:r>
              <w:commentReference w:id="2"/>
            </w:r>
          </w:p>
        </w:tc>
      </w:tr>
      <w:tr w14:paraId="6DD1268A">
        <w:trPr>
          <w:gridAfter w:val="1"/>
          <w:wAfter w:w="3" w:type="dxa"/>
          <w:trHeight w:val="360" w:hRule="atLeast"/>
        </w:trPr>
        <w:tc>
          <w:tcPr>
            <w:tcW w:w="1978" w:type="dxa"/>
            <w:vAlign w:val="center"/>
          </w:tcPr>
          <w:p w14:paraId="5A47A612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是否为退(离)休领导干部</w:t>
            </w:r>
          </w:p>
        </w:tc>
        <w:tc>
          <w:tcPr>
            <w:tcW w:w="2056" w:type="dxa"/>
            <w:gridSpan w:val="4"/>
            <w:vAlign w:val="center"/>
          </w:tcPr>
          <w:p w14:paraId="685DDCC5">
            <w:pPr>
              <w:spacing w:before="0" w:after="0" w:line="240" w:lineRule="auto"/>
              <w:jc w:val="center"/>
            </w:pPr>
          </w:p>
        </w:tc>
        <w:tc>
          <w:tcPr>
            <w:tcW w:w="1970" w:type="dxa"/>
            <w:vAlign w:val="center"/>
          </w:tcPr>
          <w:p w14:paraId="6BD7E66A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是否为退役军人</w:t>
            </w:r>
          </w:p>
        </w:tc>
        <w:tc>
          <w:tcPr>
            <w:tcW w:w="3440" w:type="dxa"/>
            <w:gridSpan w:val="4"/>
            <w:vAlign w:val="center"/>
          </w:tcPr>
          <w:p w14:paraId="68E7693F">
            <w:pPr>
              <w:spacing w:before="0" w:after="0" w:line="240" w:lineRule="auto"/>
              <w:jc w:val="center"/>
            </w:pPr>
          </w:p>
        </w:tc>
      </w:tr>
      <w:tr w14:paraId="7DB84E7D">
        <w:trPr>
          <w:gridAfter w:val="1"/>
          <w:wAfter w:w="3" w:type="dxa"/>
          <w:trHeight w:val="360" w:hRule="atLeast"/>
        </w:trPr>
        <w:tc>
          <w:tcPr>
            <w:tcW w:w="1978" w:type="dxa"/>
            <w:vAlign w:val="center"/>
          </w:tcPr>
          <w:p w14:paraId="30EF6F64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工作单位所属区域</w:t>
            </w:r>
          </w:p>
        </w:tc>
        <w:tc>
          <w:tcPr>
            <w:tcW w:w="1262" w:type="dxa"/>
            <w:gridSpan w:val="2"/>
            <w:vAlign w:val="center"/>
          </w:tcPr>
          <w:p w14:paraId="6E4C50C0">
            <w:pPr>
              <w:spacing w:before="0" w:after="0" w:line="240" w:lineRule="auto"/>
              <w:jc w:val="center"/>
            </w:pPr>
          </w:p>
        </w:tc>
        <w:tc>
          <w:tcPr>
            <w:tcW w:w="2764" w:type="dxa"/>
            <w:gridSpan w:val="3"/>
            <w:vAlign w:val="center"/>
          </w:tcPr>
          <w:p w14:paraId="129D8CFC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工作单位统一社会信用代码</w:t>
            </w:r>
          </w:p>
        </w:tc>
        <w:tc>
          <w:tcPr>
            <w:tcW w:w="3440" w:type="dxa"/>
            <w:gridSpan w:val="4"/>
            <w:vAlign w:val="center"/>
          </w:tcPr>
          <w:p w14:paraId="5A068AEC">
            <w:pPr>
              <w:spacing w:before="0" w:after="0" w:line="240" w:lineRule="auto"/>
              <w:jc w:val="center"/>
            </w:pPr>
          </w:p>
        </w:tc>
      </w:tr>
      <w:tr w14:paraId="5E257D01">
        <w:trPr>
          <w:gridAfter w:val="1"/>
          <w:wAfter w:w="3" w:type="dxa"/>
          <w:trHeight w:val="360" w:hRule="atLeast"/>
        </w:trPr>
        <w:tc>
          <w:tcPr>
            <w:tcW w:w="1978" w:type="dxa"/>
            <w:vAlign w:val="center"/>
          </w:tcPr>
          <w:p w14:paraId="426295A8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工作单位及职务</w:t>
            </w:r>
          </w:p>
        </w:tc>
        <w:tc>
          <w:tcPr>
            <w:tcW w:w="7466" w:type="dxa"/>
            <w:gridSpan w:val="9"/>
            <w:vAlign w:val="center"/>
          </w:tcPr>
          <w:p w14:paraId="34E7713C">
            <w:pPr>
              <w:spacing w:before="0" w:after="0" w:line="240" w:lineRule="auto"/>
              <w:jc w:val="center"/>
            </w:pPr>
            <w:r>
              <w:commentReference w:id="3"/>
            </w:r>
          </w:p>
        </w:tc>
      </w:tr>
      <w:tr w14:paraId="12F0CBC8">
        <w:trPr>
          <w:gridAfter w:val="1"/>
          <w:wAfter w:w="3" w:type="dxa"/>
          <w:trHeight w:val="360" w:hRule="atLeast"/>
        </w:trPr>
        <w:tc>
          <w:tcPr>
            <w:tcW w:w="1978" w:type="dxa"/>
            <w:vAlign w:val="center"/>
          </w:tcPr>
          <w:p w14:paraId="373A6464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通讯地址</w:t>
            </w:r>
          </w:p>
        </w:tc>
        <w:tc>
          <w:tcPr>
            <w:tcW w:w="4026" w:type="dxa"/>
            <w:gridSpan w:val="5"/>
            <w:vAlign w:val="center"/>
          </w:tcPr>
          <w:p w14:paraId="78933867">
            <w:pPr>
              <w:spacing w:before="0" w:after="0" w:line="240" w:lineRule="auto"/>
              <w:jc w:val="center"/>
            </w:pPr>
          </w:p>
        </w:tc>
        <w:tc>
          <w:tcPr>
            <w:tcW w:w="1970" w:type="dxa"/>
            <w:gridSpan w:val="3"/>
            <w:vAlign w:val="center"/>
          </w:tcPr>
          <w:p w14:paraId="4248B018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邮政编码</w:t>
            </w:r>
          </w:p>
        </w:tc>
        <w:tc>
          <w:tcPr>
            <w:tcW w:w="1470" w:type="dxa"/>
            <w:vAlign w:val="center"/>
          </w:tcPr>
          <w:p w14:paraId="54716926">
            <w:pPr>
              <w:spacing w:before="0" w:after="0" w:line="240" w:lineRule="auto"/>
              <w:jc w:val="center"/>
            </w:pPr>
          </w:p>
        </w:tc>
      </w:tr>
      <w:tr w14:paraId="22C19D0C">
        <w:trPr>
          <w:gridAfter w:val="1"/>
          <w:wAfter w:w="3" w:type="dxa"/>
          <w:trHeight w:val="360" w:hRule="atLeast"/>
        </w:trPr>
        <w:tc>
          <w:tcPr>
            <w:tcW w:w="1978" w:type="dxa"/>
            <w:vAlign w:val="center"/>
          </w:tcPr>
          <w:p w14:paraId="2BD21D77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固 定 电 话</w:t>
            </w:r>
          </w:p>
        </w:tc>
        <w:tc>
          <w:tcPr>
            <w:tcW w:w="4026" w:type="dxa"/>
            <w:gridSpan w:val="5"/>
            <w:vAlign w:val="center"/>
          </w:tcPr>
          <w:p w14:paraId="794E821A">
            <w:pPr>
              <w:spacing w:before="0" w:after="0" w:line="240" w:lineRule="auto"/>
              <w:jc w:val="center"/>
            </w:pPr>
          </w:p>
        </w:tc>
        <w:tc>
          <w:tcPr>
            <w:tcW w:w="1970" w:type="dxa"/>
            <w:gridSpan w:val="3"/>
            <w:vAlign w:val="center"/>
          </w:tcPr>
          <w:p w14:paraId="628901DC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移 动 电 话</w:t>
            </w:r>
          </w:p>
        </w:tc>
        <w:tc>
          <w:tcPr>
            <w:tcW w:w="1470" w:type="dxa"/>
            <w:vAlign w:val="center"/>
          </w:tcPr>
          <w:p w14:paraId="036977EE">
            <w:pPr>
              <w:spacing w:before="0" w:after="0" w:line="240" w:lineRule="auto"/>
              <w:jc w:val="center"/>
            </w:pPr>
          </w:p>
        </w:tc>
      </w:tr>
      <w:tr w14:paraId="519D96FC">
        <w:trPr>
          <w:gridAfter w:val="1"/>
          <w:wAfter w:w="3" w:type="dxa"/>
          <w:trHeight w:val="640" w:hRule="atLeast"/>
        </w:trPr>
        <w:tc>
          <w:tcPr>
            <w:tcW w:w="1978" w:type="dxa"/>
            <w:vAlign w:val="center"/>
          </w:tcPr>
          <w:p w14:paraId="2E7204B6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是否超龄</w:t>
            </w:r>
          </w:p>
        </w:tc>
        <w:tc>
          <w:tcPr>
            <w:tcW w:w="1262" w:type="dxa"/>
            <w:gridSpan w:val="2"/>
            <w:vAlign w:val="center"/>
          </w:tcPr>
          <w:p w14:paraId="340DCF3B">
            <w:pPr>
              <w:spacing w:before="0" w:after="0" w:line="240" w:lineRule="auto"/>
              <w:jc w:val="center"/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/>
                <w:b w:val="0"/>
                <w:sz w:val="19"/>
              </w:rPr>
              <w:t>是</w:t>
            </w:r>
          </w:p>
          <w:p w14:paraId="2F1F155F">
            <w:pPr>
              <w:spacing w:before="0" w:after="0" w:line="240" w:lineRule="auto"/>
              <w:jc w:val="center"/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w="794" w:type="dxa"/>
            <w:gridSpan w:val="2"/>
            <w:vAlign w:val="center"/>
          </w:tcPr>
          <w:p w14:paraId="42603CF0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是否超届</w:t>
            </w:r>
          </w:p>
        </w:tc>
        <w:tc>
          <w:tcPr>
            <w:tcW w:w="1970" w:type="dxa"/>
            <w:vAlign w:val="center"/>
          </w:tcPr>
          <w:p w14:paraId="576B1689">
            <w:pPr>
              <w:spacing w:before="0" w:after="0" w:line="240" w:lineRule="auto"/>
              <w:jc w:val="center"/>
            </w:pP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/>
                <w:b w:val="0"/>
                <w:sz w:val="19"/>
              </w:rPr>
              <w:t>是</w:t>
            </w:r>
            <w:r>
              <w:rPr>
                <w:rFonts w:ascii="宋体" w:hAnsi="宋体" w:eastAsia="宋体"/>
                <w:b w:val="0"/>
                <w:sz w:val="19"/>
              </w:rPr>
              <w:br w:type="textWrapping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sym w:font="Wingdings" w:char="00A8"/>
            </w:r>
            <w:r>
              <w:rPr>
                <w:rFonts w:hint="eastAsia" w:eastAsia="仿宋_GB2312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  <w:tc>
          <w:tcPr>
            <w:tcW w:w="1970" w:type="dxa"/>
            <w:gridSpan w:val="3"/>
            <w:vAlign w:val="center"/>
          </w:tcPr>
          <w:p w14:paraId="46FAD4E0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本人签字或盖章</w:t>
            </w:r>
          </w:p>
        </w:tc>
        <w:tc>
          <w:tcPr>
            <w:tcW w:w="1470" w:type="dxa"/>
            <w:vAlign w:val="center"/>
          </w:tcPr>
          <w:p w14:paraId="7F265711">
            <w:pPr>
              <w:spacing w:before="0" w:after="0" w:line="240" w:lineRule="auto"/>
              <w:jc w:val="center"/>
            </w:pPr>
          </w:p>
        </w:tc>
      </w:tr>
      <w:tr w14:paraId="49C21908">
        <w:trPr>
          <w:gridAfter w:val="1"/>
          <w:wAfter w:w="3" w:type="dxa"/>
          <w:trHeight w:val="460" w:hRule="atLeast"/>
        </w:trPr>
        <w:tc>
          <w:tcPr>
            <w:tcW w:w="9444" w:type="dxa"/>
            <w:gridSpan w:val="10"/>
            <w:vAlign w:val="center"/>
          </w:tcPr>
          <w:p w14:paraId="704879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本人主要工作简历</w:t>
            </w:r>
          </w:p>
        </w:tc>
      </w:tr>
      <w:tr w14:paraId="4A4AD4AC">
        <w:trPr>
          <w:gridAfter w:val="1"/>
          <w:wAfter w:w="3" w:type="dxa"/>
          <w:trHeight w:val="360" w:hRule="atLeast"/>
        </w:trPr>
        <w:tc>
          <w:tcPr>
            <w:tcW w:w="2276" w:type="dxa"/>
            <w:gridSpan w:val="2"/>
            <w:vAlign w:val="center"/>
          </w:tcPr>
          <w:p w14:paraId="7C055D90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自何年月至何年月</w:t>
            </w:r>
          </w:p>
        </w:tc>
        <w:tc>
          <w:tcPr>
            <w:tcW w:w="1048" w:type="dxa"/>
            <w:gridSpan w:val="3"/>
            <w:vAlign w:val="center"/>
          </w:tcPr>
          <w:p w14:paraId="791AB4C5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何地区</w:t>
            </w:r>
          </w:p>
        </w:tc>
        <w:tc>
          <w:tcPr>
            <w:tcW w:w="3062" w:type="dxa"/>
            <w:gridSpan w:val="3"/>
            <w:vAlign w:val="center"/>
          </w:tcPr>
          <w:p w14:paraId="2445CDC6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何单位</w:t>
            </w:r>
          </w:p>
        </w:tc>
        <w:tc>
          <w:tcPr>
            <w:tcW w:w="3058" w:type="dxa"/>
            <w:gridSpan w:val="2"/>
            <w:vAlign w:val="center"/>
          </w:tcPr>
          <w:p w14:paraId="643238AE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职务</w:t>
            </w:r>
          </w:p>
        </w:tc>
      </w:tr>
      <w:tr w14:paraId="585821F4">
        <w:trPr>
          <w:gridAfter w:val="1"/>
          <w:wAfter w:w="3" w:type="dxa"/>
          <w:trHeight w:val="360" w:hRule="atLeast"/>
        </w:trPr>
        <w:tc>
          <w:tcPr>
            <w:tcW w:w="2276" w:type="dxa"/>
            <w:gridSpan w:val="2"/>
            <w:vAlign w:val="center"/>
          </w:tcPr>
          <w:p w14:paraId="221A2784">
            <w:pPr>
              <w:spacing w:before="0" w:after="0" w:line="240" w:lineRule="auto"/>
              <w:jc w:val="center"/>
            </w:pPr>
          </w:p>
        </w:tc>
        <w:tc>
          <w:tcPr>
            <w:tcW w:w="1048" w:type="dxa"/>
            <w:gridSpan w:val="3"/>
            <w:vAlign w:val="center"/>
          </w:tcPr>
          <w:p w14:paraId="23072B8B">
            <w:pPr>
              <w:spacing w:before="0" w:after="0" w:line="240" w:lineRule="auto"/>
              <w:jc w:val="center"/>
            </w:pPr>
          </w:p>
        </w:tc>
        <w:tc>
          <w:tcPr>
            <w:tcW w:w="3062" w:type="dxa"/>
            <w:gridSpan w:val="3"/>
            <w:vAlign w:val="center"/>
          </w:tcPr>
          <w:p w14:paraId="585C743A">
            <w:pPr>
              <w:spacing w:before="0" w:after="0" w:line="240" w:lineRule="auto"/>
              <w:jc w:val="center"/>
            </w:pPr>
          </w:p>
        </w:tc>
        <w:tc>
          <w:tcPr>
            <w:tcW w:w="3058" w:type="dxa"/>
            <w:gridSpan w:val="2"/>
            <w:vAlign w:val="center"/>
          </w:tcPr>
          <w:p w14:paraId="2208D9B4">
            <w:pPr>
              <w:spacing w:before="0" w:after="0" w:line="240" w:lineRule="auto"/>
              <w:jc w:val="center"/>
            </w:pPr>
          </w:p>
        </w:tc>
      </w:tr>
      <w:tr w14:paraId="6E0DEA23">
        <w:trPr>
          <w:gridAfter w:val="1"/>
          <w:wAfter w:w="3" w:type="dxa"/>
          <w:trHeight w:val="360" w:hRule="atLeast"/>
        </w:trPr>
        <w:tc>
          <w:tcPr>
            <w:tcW w:w="2276" w:type="dxa"/>
            <w:gridSpan w:val="2"/>
            <w:vAlign w:val="center"/>
          </w:tcPr>
          <w:p w14:paraId="5081F878">
            <w:pPr>
              <w:spacing w:before="0" w:after="0" w:line="240" w:lineRule="auto"/>
              <w:jc w:val="center"/>
            </w:pPr>
          </w:p>
        </w:tc>
        <w:tc>
          <w:tcPr>
            <w:tcW w:w="1048" w:type="dxa"/>
            <w:gridSpan w:val="3"/>
            <w:vAlign w:val="center"/>
          </w:tcPr>
          <w:p w14:paraId="53C54EDA">
            <w:pPr>
              <w:spacing w:before="0" w:after="0" w:line="240" w:lineRule="auto"/>
              <w:jc w:val="center"/>
            </w:pPr>
          </w:p>
        </w:tc>
        <w:tc>
          <w:tcPr>
            <w:tcW w:w="3062" w:type="dxa"/>
            <w:gridSpan w:val="3"/>
            <w:vAlign w:val="center"/>
          </w:tcPr>
          <w:p w14:paraId="12577477">
            <w:pPr>
              <w:spacing w:before="0" w:after="0" w:line="240" w:lineRule="auto"/>
              <w:jc w:val="center"/>
            </w:pPr>
          </w:p>
        </w:tc>
        <w:tc>
          <w:tcPr>
            <w:tcW w:w="3058" w:type="dxa"/>
            <w:gridSpan w:val="2"/>
            <w:vAlign w:val="center"/>
          </w:tcPr>
          <w:p w14:paraId="7267E987">
            <w:pPr>
              <w:spacing w:before="0" w:after="0" w:line="240" w:lineRule="auto"/>
              <w:jc w:val="center"/>
            </w:pPr>
          </w:p>
        </w:tc>
      </w:tr>
      <w:tr w14:paraId="55F9E0DF">
        <w:trPr>
          <w:gridAfter w:val="1"/>
          <w:wAfter w:w="3" w:type="dxa"/>
          <w:trHeight w:val="360" w:hRule="atLeast"/>
        </w:trPr>
        <w:tc>
          <w:tcPr>
            <w:tcW w:w="2276" w:type="dxa"/>
            <w:gridSpan w:val="2"/>
            <w:vAlign w:val="center"/>
          </w:tcPr>
          <w:p w14:paraId="2DE1151B">
            <w:pPr>
              <w:spacing w:before="0" w:after="0" w:line="240" w:lineRule="auto"/>
              <w:jc w:val="center"/>
            </w:pPr>
          </w:p>
        </w:tc>
        <w:tc>
          <w:tcPr>
            <w:tcW w:w="1048" w:type="dxa"/>
            <w:gridSpan w:val="3"/>
            <w:vAlign w:val="center"/>
          </w:tcPr>
          <w:p w14:paraId="01098D45">
            <w:pPr>
              <w:spacing w:before="0" w:after="0" w:line="240" w:lineRule="auto"/>
              <w:jc w:val="center"/>
            </w:pPr>
          </w:p>
        </w:tc>
        <w:tc>
          <w:tcPr>
            <w:tcW w:w="3062" w:type="dxa"/>
            <w:gridSpan w:val="3"/>
            <w:vAlign w:val="center"/>
          </w:tcPr>
          <w:p w14:paraId="0740DD58">
            <w:pPr>
              <w:spacing w:before="0" w:after="0" w:line="240" w:lineRule="auto"/>
              <w:jc w:val="center"/>
            </w:pPr>
          </w:p>
        </w:tc>
        <w:tc>
          <w:tcPr>
            <w:tcW w:w="3058" w:type="dxa"/>
            <w:gridSpan w:val="2"/>
            <w:vAlign w:val="center"/>
          </w:tcPr>
          <w:p w14:paraId="395C3F2E">
            <w:pPr>
              <w:spacing w:before="0" w:after="0" w:line="240" w:lineRule="auto"/>
              <w:jc w:val="center"/>
            </w:pPr>
          </w:p>
        </w:tc>
      </w:tr>
      <w:tr w14:paraId="19B90DE4">
        <w:trPr>
          <w:gridAfter w:val="1"/>
          <w:wAfter w:w="3" w:type="dxa"/>
          <w:trHeight w:val="360" w:hRule="atLeast"/>
        </w:trPr>
        <w:tc>
          <w:tcPr>
            <w:tcW w:w="2276" w:type="dxa"/>
            <w:gridSpan w:val="2"/>
            <w:vAlign w:val="center"/>
          </w:tcPr>
          <w:p w14:paraId="0B57AF88">
            <w:pPr>
              <w:spacing w:before="0" w:after="0" w:line="240" w:lineRule="auto"/>
              <w:jc w:val="center"/>
            </w:pPr>
          </w:p>
        </w:tc>
        <w:tc>
          <w:tcPr>
            <w:tcW w:w="1048" w:type="dxa"/>
            <w:gridSpan w:val="3"/>
            <w:vAlign w:val="center"/>
          </w:tcPr>
          <w:p w14:paraId="2DF2AA37">
            <w:pPr>
              <w:spacing w:before="0" w:after="0" w:line="240" w:lineRule="auto"/>
              <w:jc w:val="center"/>
            </w:pPr>
          </w:p>
        </w:tc>
        <w:tc>
          <w:tcPr>
            <w:tcW w:w="3062" w:type="dxa"/>
            <w:gridSpan w:val="3"/>
            <w:vAlign w:val="center"/>
          </w:tcPr>
          <w:p w14:paraId="4D33ECAD">
            <w:pPr>
              <w:spacing w:before="0" w:after="0" w:line="240" w:lineRule="auto"/>
              <w:jc w:val="center"/>
            </w:pPr>
          </w:p>
        </w:tc>
        <w:tc>
          <w:tcPr>
            <w:tcW w:w="3058" w:type="dxa"/>
            <w:gridSpan w:val="2"/>
            <w:vAlign w:val="center"/>
          </w:tcPr>
          <w:p w14:paraId="2FA921F6">
            <w:pPr>
              <w:spacing w:before="0" w:after="0" w:line="240" w:lineRule="auto"/>
              <w:jc w:val="center"/>
            </w:pPr>
          </w:p>
        </w:tc>
      </w:tr>
      <w:tr w14:paraId="387CFDD7">
        <w:trPr>
          <w:gridAfter w:val="1"/>
          <w:wAfter w:w="3" w:type="dxa"/>
          <w:trHeight w:val="360" w:hRule="atLeast"/>
        </w:trPr>
        <w:tc>
          <w:tcPr>
            <w:tcW w:w="2276" w:type="dxa"/>
            <w:gridSpan w:val="2"/>
            <w:vAlign w:val="center"/>
          </w:tcPr>
          <w:p w14:paraId="61B17474">
            <w:pPr>
              <w:spacing w:before="0" w:after="0" w:line="240" w:lineRule="auto"/>
              <w:jc w:val="center"/>
            </w:pPr>
          </w:p>
        </w:tc>
        <w:tc>
          <w:tcPr>
            <w:tcW w:w="1048" w:type="dxa"/>
            <w:gridSpan w:val="3"/>
            <w:vAlign w:val="center"/>
          </w:tcPr>
          <w:p w14:paraId="4CEDC224">
            <w:pPr>
              <w:spacing w:before="0" w:after="0" w:line="240" w:lineRule="auto"/>
              <w:jc w:val="center"/>
            </w:pPr>
          </w:p>
        </w:tc>
        <w:tc>
          <w:tcPr>
            <w:tcW w:w="3062" w:type="dxa"/>
            <w:gridSpan w:val="3"/>
            <w:vAlign w:val="center"/>
          </w:tcPr>
          <w:p w14:paraId="2582D539">
            <w:pPr>
              <w:spacing w:before="0" w:after="0" w:line="240" w:lineRule="auto"/>
              <w:jc w:val="center"/>
            </w:pPr>
          </w:p>
        </w:tc>
        <w:tc>
          <w:tcPr>
            <w:tcW w:w="3058" w:type="dxa"/>
            <w:gridSpan w:val="2"/>
            <w:vAlign w:val="center"/>
          </w:tcPr>
          <w:p w14:paraId="600080C8">
            <w:pPr>
              <w:spacing w:before="0" w:after="0" w:line="240" w:lineRule="auto"/>
              <w:jc w:val="center"/>
            </w:pPr>
          </w:p>
        </w:tc>
      </w:tr>
      <w:tr w14:paraId="758858CE">
        <w:trPr>
          <w:gridAfter w:val="1"/>
          <w:wAfter w:w="3" w:type="dxa"/>
          <w:trHeight w:val="360" w:hRule="atLeast"/>
        </w:trPr>
        <w:tc>
          <w:tcPr>
            <w:tcW w:w="2276" w:type="dxa"/>
            <w:gridSpan w:val="2"/>
            <w:vAlign w:val="center"/>
          </w:tcPr>
          <w:p w14:paraId="6D08208B">
            <w:pPr>
              <w:spacing w:before="0" w:after="0" w:line="240" w:lineRule="auto"/>
              <w:jc w:val="center"/>
            </w:pPr>
          </w:p>
        </w:tc>
        <w:tc>
          <w:tcPr>
            <w:tcW w:w="1048" w:type="dxa"/>
            <w:gridSpan w:val="3"/>
            <w:vAlign w:val="center"/>
          </w:tcPr>
          <w:p w14:paraId="58CEFB5C">
            <w:pPr>
              <w:spacing w:before="0" w:after="0" w:line="240" w:lineRule="auto"/>
              <w:jc w:val="center"/>
            </w:pPr>
          </w:p>
        </w:tc>
        <w:tc>
          <w:tcPr>
            <w:tcW w:w="3062" w:type="dxa"/>
            <w:gridSpan w:val="3"/>
            <w:vAlign w:val="center"/>
          </w:tcPr>
          <w:p w14:paraId="5825A762">
            <w:pPr>
              <w:spacing w:before="0" w:after="0" w:line="240" w:lineRule="auto"/>
              <w:jc w:val="center"/>
            </w:pPr>
          </w:p>
        </w:tc>
        <w:tc>
          <w:tcPr>
            <w:tcW w:w="3058" w:type="dxa"/>
            <w:gridSpan w:val="2"/>
            <w:vAlign w:val="center"/>
          </w:tcPr>
          <w:p w14:paraId="3A2551BE">
            <w:pPr>
              <w:spacing w:before="0" w:after="0" w:line="240" w:lineRule="auto"/>
              <w:jc w:val="center"/>
            </w:pPr>
          </w:p>
        </w:tc>
      </w:tr>
      <w:tr w14:paraId="17A41A91">
        <w:trPr>
          <w:gridAfter w:val="1"/>
          <w:wAfter w:w="3" w:type="dxa"/>
          <w:trHeight w:val="360" w:hRule="atLeast"/>
        </w:trPr>
        <w:tc>
          <w:tcPr>
            <w:tcW w:w="2276" w:type="dxa"/>
            <w:gridSpan w:val="2"/>
            <w:vAlign w:val="center"/>
          </w:tcPr>
          <w:p w14:paraId="619388CA">
            <w:pPr>
              <w:spacing w:before="0" w:after="0" w:line="240" w:lineRule="auto"/>
              <w:jc w:val="center"/>
            </w:pPr>
          </w:p>
        </w:tc>
        <w:tc>
          <w:tcPr>
            <w:tcW w:w="1048" w:type="dxa"/>
            <w:gridSpan w:val="3"/>
            <w:vAlign w:val="center"/>
          </w:tcPr>
          <w:p w14:paraId="6AA97C69">
            <w:pPr>
              <w:spacing w:before="0" w:after="0" w:line="240" w:lineRule="auto"/>
              <w:jc w:val="center"/>
            </w:pPr>
          </w:p>
        </w:tc>
        <w:tc>
          <w:tcPr>
            <w:tcW w:w="3062" w:type="dxa"/>
            <w:gridSpan w:val="3"/>
            <w:vAlign w:val="center"/>
          </w:tcPr>
          <w:p w14:paraId="463AB051">
            <w:pPr>
              <w:spacing w:before="0" w:after="0" w:line="240" w:lineRule="auto"/>
              <w:jc w:val="center"/>
            </w:pPr>
          </w:p>
        </w:tc>
        <w:tc>
          <w:tcPr>
            <w:tcW w:w="3058" w:type="dxa"/>
            <w:gridSpan w:val="2"/>
            <w:vAlign w:val="center"/>
          </w:tcPr>
          <w:p w14:paraId="6016C6C2">
            <w:pPr>
              <w:spacing w:before="0" w:after="0" w:line="240" w:lineRule="auto"/>
              <w:jc w:val="center"/>
            </w:pPr>
          </w:p>
        </w:tc>
      </w:tr>
      <w:tr w14:paraId="6CA7E6EB">
        <w:trPr>
          <w:gridAfter w:val="1"/>
          <w:wAfter w:w="3" w:type="dxa"/>
          <w:trHeight w:val="360" w:hRule="atLeast"/>
        </w:trPr>
        <w:tc>
          <w:tcPr>
            <w:tcW w:w="2276" w:type="dxa"/>
            <w:gridSpan w:val="2"/>
            <w:vAlign w:val="center"/>
          </w:tcPr>
          <w:p w14:paraId="2885C1CC">
            <w:pPr>
              <w:spacing w:before="0" w:after="0" w:line="240" w:lineRule="auto"/>
              <w:jc w:val="center"/>
            </w:pPr>
          </w:p>
        </w:tc>
        <w:tc>
          <w:tcPr>
            <w:tcW w:w="1048" w:type="dxa"/>
            <w:gridSpan w:val="3"/>
            <w:vAlign w:val="center"/>
          </w:tcPr>
          <w:p w14:paraId="606D23C7">
            <w:pPr>
              <w:spacing w:before="0" w:after="0" w:line="240" w:lineRule="auto"/>
              <w:jc w:val="center"/>
            </w:pPr>
          </w:p>
        </w:tc>
        <w:tc>
          <w:tcPr>
            <w:tcW w:w="3062" w:type="dxa"/>
            <w:gridSpan w:val="3"/>
            <w:vAlign w:val="center"/>
          </w:tcPr>
          <w:p w14:paraId="28C834C2">
            <w:pPr>
              <w:spacing w:before="0" w:after="0" w:line="240" w:lineRule="auto"/>
              <w:jc w:val="center"/>
            </w:pPr>
          </w:p>
        </w:tc>
        <w:tc>
          <w:tcPr>
            <w:tcW w:w="3058" w:type="dxa"/>
            <w:gridSpan w:val="2"/>
            <w:vAlign w:val="center"/>
          </w:tcPr>
          <w:p w14:paraId="2CE914AE">
            <w:pPr>
              <w:spacing w:before="0" w:after="0" w:line="240" w:lineRule="auto"/>
              <w:jc w:val="center"/>
            </w:pPr>
          </w:p>
        </w:tc>
      </w:tr>
      <w:tr w14:paraId="4C889034">
        <w:trPr>
          <w:trHeight w:val="460" w:hRule="atLeast"/>
        </w:trPr>
        <w:tc>
          <w:tcPr>
            <w:tcW w:w="9444" w:type="dxa"/>
            <w:gridSpan w:val="11"/>
            <w:vAlign w:val="center"/>
          </w:tcPr>
          <w:p w14:paraId="1DCCB1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在本社会团体担任负责人简历</w:t>
            </w:r>
          </w:p>
        </w:tc>
      </w:tr>
      <w:tr w14:paraId="66848B2D">
        <w:trPr>
          <w:trHeight w:val="360" w:hRule="atLeast"/>
        </w:trPr>
        <w:tc>
          <w:tcPr>
            <w:tcW w:w="3000" w:type="dxa"/>
            <w:gridSpan w:val="4"/>
            <w:vAlign w:val="center"/>
          </w:tcPr>
          <w:p w14:paraId="27764D0F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自何年月至何年月</w:t>
            </w:r>
          </w:p>
        </w:tc>
        <w:tc>
          <w:tcPr>
            <w:tcW w:w="3000" w:type="dxa"/>
            <w:gridSpan w:val="3"/>
            <w:vAlign w:val="center"/>
          </w:tcPr>
          <w:p w14:paraId="479C6E33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任职届次</w:t>
            </w:r>
          </w:p>
        </w:tc>
        <w:tc>
          <w:tcPr>
            <w:tcW w:w="3444" w:type="dxa"/>
            <w:gridSpan w:val="4"/>
            <w:vAlign w:val="center"/>
          </w:tcPr>
          <w:p w14:paraId="5A7C3845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职务</w:t>
            </w:r>
          </w:p>
        </w:tc>
      </w:tr>
      <w:tr w14:paraId="2550F191">
        <w:trPr>
          <w:trHeight w:val="360" w:hRule="atLeast"/>
        </w:trPr>
        <w:tc>
          <w:tcPr>
            <w:tcW w:w="3000" w:type="dxa"/>
            <w:gridSpan w:val="4"/>
            <w:vAlign w:val="center"/>
          </w:tcPr>
          <w:p w14:paraId="1B483D55"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gridSpan w:val="3"/>
            <w:vAlign w:val="center"/>
          </w:tcPr>
          <w:p w14:paraId="483E1C24">
            <w:pPr>
              <w:spacing w:before="0" w:after="0" w:line="240" w:lineRule="auto"/>
              <w:jc w:val="center"/>
            </w:pPr>
          </w:p>
        </w:tc>
        <w:tc>
          <w:tcPr>
            <w:tcW w:w="3444" w:type="dxa"/>
            <w:gridSpan w:val="4"/>
            <w:vAlign w:val="center"/>
          </w:tcPr>
          <w:p w14:paraId="68AC81E8">
            <w:pPr>
              <w:spacing w:before="0" w:after="0" w:line="240" w:lineRule="auto"/>
              <w:jc w:val="center"/>
            </w:pPr>
          </w:p>
        </w:tc>
      </w:tr>
      <w:tr w14:paraId="7D742806">
        <w:trPr>
          <w:trHeight w:val="360" w:hRule="atLeast"/>
        </w:trPr>
        <w:tc>
          <w:tcPr>
            <w:tcW w:w="3000" w:type="dxa"/>
            <w:gridSpan w:val="4"/>
            <w:vAlign w:val="center"/>
          </w:tcPr>
          <w:p w14:paraId="2F5D7541"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gridSpan w:val="3"/>
            <w:vAlign w:val="center"/>
          </w:tcPr>
          <w:p w14:paraId="054101EE">
            <w:pPr>
              <w:spacing w:before="0" w:after="0" w:line="240" w:lineRule="auto"/>
              <w:jc w:val="center"/>
            </w:pPr>
          </w:p>
        </w:tc>
        <w:tc>
          <w:tcPr>
            <w:tcW w:w="3444" w:type="dxa"/>
            <w:gridSpan w:val="4"/>
            <w:vAlign w:val="center"/>
          </w:tcPr>
          <w:p w14:paraId="058CC331">
            <w:pPr>
              <w:spacing w:before="0" w:after="0" w:line="240" w:lineRule="auto"/>
              <w:jc w:val="center"/>
            </w:pPr>
          </w:p>
        </w:tc>
      </w:tr>
      <w:tr w14:paraId="7AD60351">
        <w:trPr>
          <w:trHeight w:val="360" w:hRule="atLeast"/>
        </w:trPr>
        <w:tc>
          <w:tcPr>
            <w:tcW w:w="3000" w:type="dxa"/>
            <w:gridSpan w:val="4"/>
            <w:vAlign w:val="center"/>
          </w:tcPr>
          <w:p w14:paraId="09D23BC0"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gridSpan w:val="3"/>
            <w:vAlign w:val="center"/>
          </w:tcPr>
          <w:p w14:paraId="77C6A6C6">
            <w:pPr>
              <w:spacing w:before="0" w:after="0" w:line="240" w:lineRule="auto"/>
              <w:jc w:val="center"/>
            </w:pPr>
          </w:p>
        </w:tc>
        <w:tc>
          <w:tcPr>
            <w:tcW w:w="3444" w:type="dxa"/>
            <w:gridSpan w:val="4"/>
            <w:vAlign w:val="center"/>
          </w:tcPr>
          <w:p w14:paraId="1F95CDEE">
            <w:pPr>
              <w:spacing w:before="0" w:after="0" w:line="240" w:lineRule="auto"/>
              <w:jc w:val="center"/>
            </w:pPr>
          </w:p>
        </w:tc>
      </w:tr>
      <w:tr w14:paraId="07BFAEFD">
        <w:trPr>
          <w:trHeight w:val="360" w:hRule="atLeast"/>
        </w:trPr>
        <w:tc>
          <w:tcPr>
            <w:tcW w:w="3000" w:type="dxa"/>
            <w:gridSpan w:val="4"/>
            <w:vAlign w:val="center"/>
          </w:tcPr>
          <w:p w14:paraId="7559CD18">
            <w:pPr>
              <w:spacing w:before="0" w:after="0" w:line="240" w:lineRule="auto"/>
              <w:jc w:val="center"/>
            </w:pPr>
          </w:p>
        </w:tc>
        <w:tc>
          <w:tcPr>
            <w:tcW w:w="3000" w:type="dxa"/>
            <w:gridSpan w:val="3"/>
            <w:vAlign w:val="center"/>
          </w:tcPr>
          <w:p w14:paraId="22C85C33">
            <w:pPr>
              <w:spacing w:before="0" w:after="0" w:line="240" w:lineRule="auto"/>
              <w:jc w:val="center"/>
            </w:pPr>
          </w:p>
        </w:tc>
        <w:tc>
          <w:tcPr>
            <w:tcW w:w="3444" w:type="dxa"/>
            <w:gridSpan w:val="4"/>
            <w:vAlign w:val="center"/>
          </w:tcPr>
          <w:p w14:paraId="12CF61EF">
            <w:pPr>
              <w:spacing w:before="0" w:after="0" w:line="240" w:lineRule="auto"/>
              <w:jc w:val="center"/>
            </w:pPr>
          </w:p>
        </w:tc>
      </w:tr>
      <w:tr w14:paraId="4D316862">
        <w:trPr>
          <w:trHeight w:val="360" w:hRule="atLeast"/>
        </w:trPr>
        <w:tc>
          <w:tcPr>
            <w:tcW w:w="3000" w:type="dxa"/>
            <w:gridSpan w:val="4"/>
            <w:vAlign w:val="center"/>
          </w:tcPr>
          <w:p w14:paraId="611F04C7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社会团体意见</w:t>
            </w:r>
          </w:p>
        </w:tc>
        <w:tc>
          <w:tcPr>
            <w:tcW w:w="3000" w:type="dxa"/>
            <w:gridSpan w:val="3"/>
            <w:vAlign w:val="center"/>
          </w:tcPr>
          <w:p w14:paraId="6690ADB8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本人所在单位人事部门意见</w:t>
            </w:r>
          </w:p>
        </w:tc>
        <w:tc>
          <w:tcPr>
            <w:tcW w:w="3444" w:type="dxa"/>
            <w:gridSpan w:val="4"/>
            <w:vAlign w:val="center"/>
          </w:tcPr>
          <w:p w14:paraId="6A845FDA">
            <w:pPr>
              <w:spacing w:before="0" w:after="0" w:line="240" w:lineRule="auto"/>
              <w:jc w:val="distribute"/>
            </w:pPr>
            <w:r>
              <w:rPr>
                <w:rFonts w:ascii="宋体" w:hAnsi="宋体" w:eastAsia="宋体"/>
                <w:b w:val="0"/>
                <w:sz w:val="19"/>
              </w:rPr>
              <w:t>本人人事管理权限单位人事部门意见</w:t>
            </w:r>
          </w:p>
        </w:tc>
      </w:tr>
      <w:tr w14:paraId="09FD1573">
        <w:trPr>
          <w:trHeight w:val="2800" w:hRule="atLeast"/>
        </w:trPr>
        <w:tc>
          <w:tcPr>
            <w:tcW w:w="3000" w:type="dxa"/>
            <w:gridSpan w:val="4"/>
            <w:vAlign w:val="top"/>
          </w:tcPr>
          <w:p w14:paraId="0A596AF5">
            <w:pPr>
              <w:spacing w:before="56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(印章)</w:t>
            </w:r>
          </w:p>
          <w:p w14:paraId="4A5BAC0A">
            <w:pPr>
              <w:spacing w:before="168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经办人:                年    月    日</w:t>
            </w:r>
          </w:p>
        </w:tc>
        <w:tc>
          <w:tcPr>
            <w:tcW w:w="3000" w:type="dxa"/>
            <w:gridSpan w:val="3"/>
            <w:vAlign w:val="top"/>
          </w:tcPr>
          <w:p w14:paraId="63D8C275">
            <w:pPr>
              <w:spacing w:before="56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(印章)</w:t>
            </w:r>
          </w:p>
          <w:p w14:paraId="75FB4184">
            <w:pPr>
              <w:spacing w:before="168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经办人:                年    月    日</w:t>
            </w:r>
          </w:p>
        </w:tc>
        <w:tc>
          <w:tcPr>
            <w:tcW w:w="3444" w:type="dxa"/>
            <w:gridSpan w:val="4"/>
            <w:vAlign w:val="top"/>
          </w:tcPr>
          <w:p w14:paraId="251CF66D">
            <w:pPr>
              <w:spacing w:before="20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(印章)</w:t>
            </w:r>
          </w:p>
          <w:p w14:paraId="53B1C5C2">
            <w:pPr>
              <w:spacing w:before="12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本人人事管理权限单位与本人所在单位属同一单位的，本栏无需盖章；不属于同一单位但人事管理权限单位另有批准文件的，本栏无需盖章；无批准文件的，需在本栏盖章。</w:t>
            </w:r>
          </w:p>
          <w:p w14:paraId="7374EF18">
            <w:pPr>
              <w:spacing w:before="116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经办人:                年    月    日</w:t>
            </w:r>
          </w:p>
        </w:tc>
      </w:tr>
    </w:tbl>
    <w:p w14:paraId="4429194D">
      <w:pPr>
        <w:tabs>
          <w:tab w:val="right" w:pos="9444"/>
        </w:tabs>
        <w:spacing w:before="0" w:line="240" w:lineRule="auto"/>
      </w:pPr>
      <w:r>
        <w:rPr>
          <w:rFonts w:ascii="宋体" w:hAnsi="宋体" w:eastAsia="宋体"/>
          <w:b w:val="0"/>
          <w:sz w:val="20"/>
        </w:rPr>
        <w:t>(请将本人身份证件复印件粘贴在背面)</w:t>
      </w:r>
      <w:r>
        <w:rPr>
          <w:rFonts w:ascii="宋体" w:hAnsi="宋体" w:eastAsia="宋体"/>
          <w:b w:val="0"/>
          <w:sz w:val="20"/>
        </w:rPr>
        <w:tab/>
      </w:r>
      <w:r>
        <w:rPr>
          <w:rFonts w:ascii="宋体" w:hAnsi="宋体" w:eastAsia="宋体"/>
          <w:b w:val="0"/>
          <w:sz w:val="20"/>
        </w:rPr>
        <w:t>中华人民共和国民政部制</w:t>
      </w:r>
    </w:p>
    <w:sectPr>
      <w:pgSz w:w="11906" w:h="16838"/>
      <w:pgMar w:top="567" w:right="1230" w:bottom="567" w:left="123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山里灵活的猹" w:date="2026-09-29T09:39:46Z" w:initials="">
    <w:p w14:paraId="0C65A434">
      <w:pPr>
        <w:pStyle w:val="1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照片</w:t>
      </w:r>
    </w:p>
  </w:comment>
  <w:comment w:id="1" w:author="山里灵活的猹" w:date="2026-09-29T09:40:19Z" w:initials="">
    <w:p w14:paraId="58A9007C">
      <w:pPr>
        <w:pStyle w:val="165"/>
        <w:keepNext w:val="0"/>
        <w:keepLines w:val="0"/>
        <w:widowControl/>
        <w:suppressLineNumbers w:val="0"/>
      </w:pPr>
      <w:r>
        <w:rPr>
          <w:rStyle w:val="166"/>
        </w:rPr>
        <w:t>在本会担任</w:t>
      </w:r>
      <w:bookmarkStart w:id="0" w:name="_GoBack"/>
      <w:bookmarkEnd w:id="0"/>
      <w:r>
        <w:rPr>
          <w:rStyle w:val="166"/>
        </w:rPr>
        <w:t>职务</w:t>
      </w:r>
    </w:p>
    <w:p w14:paraId="05385455">
      <w:pPr>
        <w:pStyle w:val="17"/>
      </w:pPr>
    </w:p>
  </w:comment>
  <w:comment w:id="2" w:author="山里灵活的猹" w:date="2026-09-29T09:40:40Z" w:initials="">
    <w:p w14:paraId="63B93D50">
      <w:pPr>
        <w:pStyle w:val="17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是否军人</w:t>
      </w:r>
    </w:p>
  </w:comment>
  <w:comment w:id="3" w:author="山里灵活的猹" w:date="2026-09-29T09:40:26Z" w:initials="">
    <w:p w14:paraId="78EBD14D">
      <w:pPr>
        <w:pStyle w:val="17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工作单位及职务字段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C65A434" w15:done="0"/>
  <w15:commentEx w15:paraId="05385455" w15:done="0"/>
  <w15:commentEx w15:paraId="63B93D50" w15:done="0"/>
  <w15:commentEx w15:paraId="78EBD14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山里灵活的猹">
    <w15:presenceInfo w15:providerId="WPS Office" w15:userId="1485985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7F1674"/>
    <w:rsid w:val="36BF2473"/>
    <w:rsid w:val="67FC47D6"/>
    <w:rsid w:val="6DCEF47D"/>
    <w:rsid w:val="7CFBE3B7"/>
    <w:rsid w:val="7CFFEA64"/>
    <w:rsid w:val="7F7C9F87"/>
    <w:rsid w:val="7FDF0AED"/>
    <w:rsid w:val="9FFFE1CA"/>
    <w:rsid w:val="CFF1AD88"/>
    <w:rsid w:val="EFFE8995"/>
    <w:rsid w:val="FD7FC8D0"/>
    <w:rsid w:val="FFBD2BC1"/>
    <w:rsid w:val="FFF73846"/>
    <w:rsid w:val="FFFC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141312"/>
      <w:kern w:val="0"/>
      <w:sz w:val="16"/>
      <w:szCs w:val="16"/>
      <w:lang w:val="en-US" w:eastAsia="zh-CN" w:bidi="ar"/>
    </w:rPr>
  </w:style>
  <w:style w:type="character" w:customStyle="1" w:styleId="166">
    <w:name w:val="s1"/>
    <w:basedOn w:val="13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山里灵活的猹</cp:lastModifiedBy>
  <dcterms:modified xsi:type="dcterms:W3CDTF">2026-09-29T10:09:53Z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88695D3F90390A39A10CBA6A95C67B21_42</vt:lpwstr>
  </property>
</Properties>
</file>